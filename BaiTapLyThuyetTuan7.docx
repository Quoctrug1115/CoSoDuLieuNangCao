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F1B4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AB45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 : Lê Quốc Trung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Lớp : 12_ĐH_CNTT4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MSSV : 1250080215</w:t>
      </w:r>
    </w:p>
    <w:p w14:paraId="4CCB43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58840" cy="308673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DA30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F497D"/>
          <w:sz w:val="32"/>
        </w:rPr>
        <w:t xml:space="preserve">PHIẾU BÀI TẬP 1 – BẢNG KHOA </w:t>
      </w:r>
      <w:r>
        <w:rPr>
          <w:rFonts w:hint="default" w:ascii="Times New Roman" w:hAnsi="Times New Roman" w:cs="Times New Roman"/>
          <w:b/>
          <w:color w:val="1F497D"/>
          <w:sz w:val="32"/>
          <w:lang w:val="en-US"/>
        </w:rPr>
        <w:t>và</w:t>
      </w:r>
      <w:r>
        <w:rPr>
          <w:rFonts w:hint="default" w:ascii="Times New Roman" w:hAnsi="Times New Roman" w:cs="Times New Roman"/>
          <w:b/>
          <w:color w:val="1F497D"/>
          <w:sz w:val="32"/>
        </w:rPr>
        <w:t xml:space="preserve"> LỚP</w:t>
      </w:r>
    </w:p>
    <w:p w14:paraId="6730B4DF">
      <w:pPr>
        <w:spacing w:before="40" w:after="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i w:val="0"/>
          <w:sz w:val="21"/>
        </w:rPr>
        <w:t xml:space="preserve">Cấu trúc </w:t>
      </w:r>
      <w:r>
        <w:rPr>
          <w:rFonts w:hint="default" w:ascii="Times New Roman" w:hAnsi="Times New Roman" w:cs="Times New Roman"/>
          <w:b w:val="0"/>
          <w:i w:val="0"/>
          <w:sz w:val="21"/>
          <w:lang w:val="en-US"/>
        </w:rPr>
        <w:t>:</w:t>
      </w:r>
    </w:p>
    <w:p w14:paraId="6A7C8519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 xml:space="preserve">   KHOA(Makhoa, Tenkhoa, Dienthoai)</w:t>
      </w:r>
    </w:p>
    <w:p w14:paraId="01D56BFB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 xml:space="preserve">   LOP(Malop, Tenlop, Khoa, Hedt, Namnhaphoc, Makhoa)</w:t>
      </w:r>
    </w:p>
    <w:p w14:paraId="03FFF05C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Bài Tập 1 – Thủ tục thêm KHOA (in thông báo)</w:t>
      </w:r>
    </w:p>
    <w:p w14:paraId="0FF2DE8D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Viết thủ tục nhập dữ liệu vào bảng KHOA. Kiểm tra tên khoa đã tồn tại chưa, nếu có thì thông báo, nếu chưa thì thêm vào.</w:t>
      </w:r>
    </w:p>
    <w:p w14:paraId="41B8B68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SP_Them_Khoa_1 (</w:t>
      </w:r>
    </w:p>
    <w:p w14:paraId="5511D2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p_makhoa    IN KHOA.Makhoa%TYPE,</w:t>
      </w:r>
    </w:p>
    <w:p w14:paraId="7DF9945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p_tenkhoa   IN KHOA.Tenkhoa%TYPE,</w:t>
      </w:r>
    </w:p>
    <w:p w14:paraId="15701E2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p_dienthoai IN KHOA.Dienthoai%TYPE</w:t>
      </w:r>
    </w:p>
    <w:p w14:paraId="4A37A32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03790B0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 NUMBER := 0;</w:t>
      </w:r>
    </w:p>
    <w:p w14:paraId="525AE33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0891AAA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</w:t>
      </w:r>
    </w:p>
    <w:p w14:paraId="4632ED6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KHOA WHERE UPPER(Tenkhoa) = UPPER(p_tenkhoa);</w:t>
      </w:r>
    </w:p>
    <w:p w14:paraId="2352670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4F160EB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 &gt; 0 THEN</w:t>
      </w:r>
    </w:p>
    <w:p w14:paraId="24DAEE8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Ten khoa da ton tai!');</w:t>
      </w:r>
    </w:p>
    <w:p w14:paraId="1728894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0BA0205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INSERT INTO KHOA(Makhoa, Tenkhoa, Dienthoai)</w:t>
      </w:r>
    </w:p>
    <w:p w14:paraId="17115BA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VALUES (p_makhoa, p_tenkhoa, p_dienthoai);</w:t>
      </w:r>
    </w:p>
    <w:p w14:paraId="60602A7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3F04D63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DBMS_OUTPUT.PUT_LINE('THANH CONG: Da them khoa moi.');</w:t>
      </w:r>
    </w:p>
    <w:p w14:paraId="3E25CBA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14B7B4E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SP_Them_Khoa_1;</w:t>
      </w:r>
    </w:p>
    <w:p w14:paraId="52D801D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7E93F38D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38743D7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Truong hop 1: Ten khoa CHUA ton tai =&gt; them thanh cong</w:t>
      </w:r>
    </w:p>
    <w:p w14:paraId="1A08A58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C2866B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SP_Them_Khoa_1('DTVT', 'Dien Tu Vien Thong', '0281234570');</w:t>
      </w:r>
    </w:p>
    <w:p w14:paraId="73DA862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</w:t>
      </w:r>
    </w:p>
    <w:p w14:paraId="0C53733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0C2A855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</w:t>
      </w:r>
    </w:p>
    <w:p w14:paraId="702BADD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80405" cy="3197225"/>
            <wp:effectExtent l="0" t="0" r="1079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E7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Truong hop 2: Ten khoa DA ton tai =&gt; thong bao loi</w:t>
      </w:r>
    </w:p>
    <w:p w14:paraId="603FB18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F5FBA4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SP_Them_Khoa_1('CNTT2', 'Cong Nghe Thong Tin', '0281234571');</w:t>
      </w:r>
    </w:p>
    <w:p w14:paraId="68AB5DB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</w:t>
      </w:r>
    </w:p>
    <w:p w14:paraId="3DFD32B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6E0A1601">
      <w:pPr>
        <w:rPr>
          <w:rFonts w:hint="default" w:ascii="Times New Roman" w:hAnsi="Times New Roman" w:cs="Times New Roman"/>
        </w:rPr>
      </w:pPr>
    </w:p>
    <w:p w14:paraId="424B9F2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Kết quả : </w:t>
      </w:r>
    </w:p>
    <w:p w14:paraId="5E84C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71540" cy="374713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DFFD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Bài Tập 2 – Thủ tục thêm LỚP (in thông báo)</w:t>
      </w:r>
    </w:p>
    <w:p w14:paraId="51CC3765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Kiểm tra: Tên lớp đã tồn tại,  Makhoa có trong bảng KHOA. Nếu hợp lệ thì thêm.</w:t>
      </w:r>
    </w:p>
    <w:p w14:paraId="7144A66B">
      <w:pPr>
        <w:spacing w:before="40" w:after="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 xml:space="preserve">Source </w:t>
      </w:r>
      <w:r>
        <w:rPr>
          <w:rFonts w:hint="default" w:ascii="Times New Roman" w:hAnsi="Times New Roman" w:cs="Times New Roman"/>
          <w:b/>
          <w:i w:val="0"/>
          <w:sz w:val="20"/>
          <w:lang w:val="en-US"/>
        </w:rPr>
        <w:t>:</w:t>
      </w:r>
    </w:p>
    <w:p w14:paraId="2B9186A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SP_Them_Lop_1 (</w:t>
      </w:r>
    </w:p>
    <w:p w14:paraId="3739516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p_malop IN LOP.Malop%TYPE, p_tenlop IN LOP.Tenlop%TYPE,</w:t>
      </w:r>
    </w:p>
    <w:p w14:paraId="4B59623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p_khoa IN LOP.Khoa%TYPE, p_hedt IN LOP.Hedt%TYPE,</w:t>
      </w:r>
    </w:p>
    <w:p w14:paraId="5D940D3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p_namnhaphoc IN LOP.Namnhaphoc%TYPE, p_makhoa IN LOP.Makhoa%TYPE</w:t>
      </w:r>
    </w:p>
    <w:p w14:paraId="47AAD71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706C5C2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v_dem_lop NUMBER := 0;  v_dem_khoa NUMBER := 0;</w:t>
      </w:r>
    </w:p>
    <w:p w14:paraId="5F9EA1F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B8231D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v_dem_lop</w:t>
      </w:r>
    </w:p>
    <w:p w14:paraId="7468AD9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LOP WHERE UPPER(Tenlop) = UPPER(p_tenlop);</w:t>
      </w:r>
    </w:p>
    <w:p w14:paraId="5E2545D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v_dem_lop &gt; 0 THEN</w:t>
      </w:r>
    </w:p>
    <w:p w14:paraId="02E371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Ten lop da ton tai!');  RETURN;</w:t>
      </w:r>
    </w:p>
    <w:p w14:paraId="1D48085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681A506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318D007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v_dem_khoa</w:t>
      </w:r>
    </w:p>
    <w:p w14:paraId="7824607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KHOA WHERE UPPER(Makhoa) = UPPER(p_makhoa);</w:t>
      </w:r>
    </w:p>
    <w:p w14:paraId="3D48DCE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v_dem_khoa = 0 THEN</w:t>
      </w:r>
    </w:p>
    <w:p w14:paraId="2F0F008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Ma khoa khong ton tai!');  RETURN;</w:t>
      </w:r>
    </w:p>
    <w:p w14:paraId="3418FD7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3750C7E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7CC5D6A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INSERT INTO LOP VALUES(p_malop,p_tenlop,p_khoa,p_hedt,p_namnhaphoc,p_makhoa);</w:t>
      </w:r>
    </w:p>
    <w:p w14:paraId="3E9E692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COMMIT;</w:t>
      </w:r>
    </w:p>
    <w:p w14:paraId="18EB3F6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DBMS_OUTPUT.PUT_LINE('THANH CONG: Da them lop moi.');</w:t>
      </w:r>
    </w:p>
    <w:p w14:paraId="7372616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SP_Them_Lop_1;</w:t>
      </w:r>
    </w:p>
    <w:p w14:paraId="5946E76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0E653D8F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546A5B4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Du dieu kien =&gt; them thanh cong</w:t>
      </w:r>
    </w:p>
    <w:p w14:paraId="7C9F8D3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SP_Them_Lop_1('CNTT01','Lap Trinh Java','1','Chinh quy',2023,'CNTT');</w:t>
      </w:r>
    </w:p>
    <w:p w14:paraId="08B2B53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  <w:lang w:val="en-US"/>
        </w:rPr>
      </w:pPr>
      <w:r>
        <w:rPr>
          <w:rFonts w:hint="default" w:ascii="Times New Roman" w:hAnsi="Times New Roman" w:cs="Times New Roman"/>
          <w:color w:val="101050"/>
          <w:sz w:val="18"/>
          <w:lang w:val="en-US"/>
        </w:rPr>
        <w:t>Kết quả</w:t>
      </w:r>
    </w:p>
    <w:p w14:paraId="59A04F3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62500" cy="1114425"/>
            <wp:effectExtent l="0" t="0" r="762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20A1B36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Ten lop da ton tai</w:t>
      </w:r>
    </w:p>
    <w:p w14:paraId="55F478F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SP_Them_Lop_1('CNTT02','Lap Trinh Java','1','Chinh quy',2023,'CNTT');</w:t>
      </w:r>
    </w:p>
    <w:p w14:paraId="7E749C0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  <w:lang w:val="en-US"/>
        </w:rPr>
      </w:pPr>
      <w:r>
        <w:rPr>
          <w:rFonts w:hint="default" w:ascii="Times New Roman" w:hAnsi="Times New Roman" w:cs="Times New Roman"/>
          <w:color w:val="101050"/>
          <w:sz w:val="18"/>
          <w:lang w:val="en-US"/>
        </w:rPr>
        <w:t>Kết quả</w:t>
      </w:r>
    </w:p>
    <w:p w14:paraId="1B86B3E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86225" cy="1066800"/>
            <wp:effectExtent l="0" t="0" r="133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0746A32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TH3: Ma khoa khong ton tai</w:t>
      </w:r>
    </w:p>
    <w:p w14:paraId="6D57DF8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SP_Them_Lop_1('XYZ01','Lop Ky Thuat','1','Chinh quy',2023,'XYZK');</w:t>
      </w:r>
    </w:p>
    <w:p w14:paraId="2CFE57C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  <w:lang w:val="en-US"/>
        </w:rPr>
      </w:pPr>
      <w:r>
        <w:rPr>
          <w:rFonts w:hint="default" w:ascii="Times New Roman" w:hAnsi="Times New Roman" w:cs="Times New Roman"/>
          <w:color w:val="101050"/>
          <w:sz w:val="18"/>
          <w:lang w:val="en-US"/>
        </w:rPr>
        <w:t>Kết quả</w:t>
      </w:r>
    </w:p>
    <w:p w14:paraId="322A6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45735" cy="1314450"/>
            <wp:effectExtent l="0" t="0" r="1206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7B32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Bài Tập 3 – Thủ tục thêm KHOA (có tham số OUT)</w:t>
      </w:r>
    </w:p>
    <w:p w14:paraId="548FDF33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Có tham số OUT trả kết quả: 0 = đã tồn tại, 1 = thêm thành công.</w:t>
      </w:r>
    </w:p>
    <w:p w14:paraId="0BE5716E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 xml:space="preserve">Source </w:t>
      </w:r>
      <w:r>
        <w:rPr>
          <w:rFonts w:hint="default" w:ascii="Times New Roman" w:hAnsi="Times New Roman" w:cs="Times New Roman"/>
          <w:b/>
          <w:i w:val="0"/>
          <w:sz w:val="20"/>
          <w:lang w:val="en-US"/>
        </w:rPr>
        <w:tab/>
      </w:r>
      <w:r>
        <w:rPr>
          <w:rFonts w:hint="default" w:ascii="Times New Roman" w:hAnsi="Times New Roman" w:cs="Times New Roman"/>
          <w:b/>
          <w:i w:val="0"/>
          <w:sz w:val="20"/>
        </w:rPr>
        <w:t>:</w:t>
      </w:r>
    </w:p>
    <w:p w14:paraId="1B5ED87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SP_Them_Khoa_2 (</w:t>
      </w:r>
    </w:p>
    <w:p w14:paraId="5408680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p_makhoa IN KHOA.Makhoa%TYPE, p_tenkhoa IN KHOA.Tenkhoa%TYPE,</w:t>
      </w:r>
    </w:p>
    <w:p w14:paraId="6E492EC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p_dienthoai IN KHOA.Dienthoai%TYPE, p_ketqua OUT NUMBER</w:t>
      </w:r>
    </w:p>
    <w:p w14:paraId="6654626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7FCF2F1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 NUMBER := 0;</w:t>
      </w:r>
    </w:p>
    <w:p w14:paraId="717C26E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003647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</w:t>
      </w:r>
    </w:p>
    <w:p w14:paraId="2A234CD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KHOA WHERE UPPER(Tenkhoa) = UPPER(p_tenkhoa);</w:t>
      </w:r>
    </w:p>
    <w:p w14:paraId="2838196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6F330E5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 &gt; 0 THEN</w:t>
      </w:r>
    </w:p>
    <w:p w14:paraId="5451F52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0; -- Ten khoa da ton tai</w:t>
      </w:r>
    </w:p>
    <w:p w14:paraId="5BD1B1F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05E6369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INSERT INTO KHOA(Makhoa, Tenkhoa, Dienthoai)</w:t>
      </w:r>
    </w:p>
    <w:p w14:paraId="18F23FA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VALUES (p_makhoa, p_tenkhoa, p_dienthoai);</w:t>
      </w:r>
    </w:p>
    <w:p w14:paraId="09643D5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1818EF1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1; -- Them thanh cong</w:t>
      </w:r>
    </w:p>
    <w:p w14:paraId="28D6B9F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0B7AC7E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SP_Them_Khoa_2;</w:t>
      </w:r>
    </w:p>
    <w:p w14:paraId="6C8E09E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7A751608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7F690EE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Chua ton tai =&gt; ket qua = 1 (them thanh cong)</w:t>
      </w:r>
    </w:p>
    <w:p w14:paraId="5574D29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5330E50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278F91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SP_Them_Khoa_2('TCKT','Tai Chinh Ke Toan','0281234572',v_kq);</w:t>
      </w:r>
    </w:p>
    <w:p w14:paraId="3849667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 || v_kq); -- In ra: Ket qua: 1</w:t>
      </w:r>
    </w:p>
    <w:p w14:paraId="109FD1B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</w:t>
      </w:r>
    </w:p>
    <w:p w14:paraId="59D8141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35E5D42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  <w:r>
        <w:drawing>
          <wp:inline distT="0" distB="0" distL="114300" distR="114300">
            <wp:extent cx="3457575" cy="952500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309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Da ton tai =&gt; ket qua = 0</w:t>
      </w:r>
    </w:p>
    <w:p w14:paraId="0EAE83F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003EAEA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2A55964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SP_Them_Khoa_2('CNTT3','Cong Nghe Thong Tin','0281234573',v_kq);</w:t>
      </w:r>
    </w:p>
    <w:p w14:paraId="4C26B1F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 || v_kq); -- In ra: Ket qua: 0</w:t>
      </w:r>
    </w:p>
    <w:p w14:paraId="5525157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</w:t>
      </w:r>
    </w:p>
    <w:p w14:paraId="4B2A088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0909CE7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drawing>
          <wp:inline distT="0" distB="0" distL="114300" distR="114300">
            <wp:extent cx="3533775" cy="1104900"/>
            <wp:effectExtent l="0" t="0" r="190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3B53">
      <w:pPr>
        <w:rPr>
          <w:rFonts w:hint="default" w:ascii="Times New Roman" w:hAnsi="Times New Roman" w:cs="Times New Roman"/>
        </w:rPr>
      </w:pPr>
    </w:p>
    <w:p w14:paraId="7C26586B">
      <w:pPr>
        <w:spacing w:before="240"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Bài Tập 4 – Thủ tục thêm L</w:t>
      </w:r>
      <w:r>
        <w:rPr>
          <w:rFonts w:hint="default" w:ascii="Times New Roman" w:hAnsi="Times New Roman" w:cs="Times New Roman"/>
          <w:b/>
          <w:color w:val="2E75B6"/>
          <w:sz w:val="26"/>
          <w:lang w:val="en-US"/>
        </w:rPr>
        <w:t>OP</w:t>
      </w:r>
    </w:p>
    <w:p w14:paraId="16E4B8E1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OUT trả: 0 = tên lớp đã tồn tại, 1 = makhoa không tồn tại, 2 = thêm thành công.</w:t>
      </w:r>
    </w:p>
    <w:p w14:paraId="60AF8D4F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2E00C6B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SP_Them_Lop_2 (</w:t>
      </w:r>
    </w:p>
    <w:p w14:paraId="4658D9D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p_malop IN LOP.Malop%TYPE, p_tenlop IN LOP.Tenlop%TYPE,</w:t>
      </w:r>
    </w:p>
    <w:p w14:paraId="1020AF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p_khoa IN LOP.Khoa%TYPE, p_hedt IN LOP.Hedt%TYPE,</w:t>
      </w:r>
    </w:p>
    <w:p w14:paraId="15891E7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p_namnhaphoc IN LOP.Namnhaphoc%TYPE, p_makhoa IN LOP.Makhoa%TYPE,</w:t>
      </w:r>
    </w:p>
    <w:p w14:paraId="5AB80BB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OUT NUMBER</w:t>
      </w:r>
    </w:p>
    <w:p w14:paraId="2ADAC5A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480654D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v_dem_lop NUMBER := 0;  v_dem_khoa NUMBER := 0;</w:t>
      </w:r>
    </w:p>
    <w:p w14:paraId="625812B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592C4F3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v_dem_lop</w:t>
      </w:r>
    </w:p>
    <w:p w14:paraId="0A14903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LOP WHERE UPPER(Tenlop) = UPPER(p_tenlop);</w:t>
      </w:r>
    </w:p>
    <w:p w14:paraId="2A0055F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v_dem_lop &gt; 0 THEN p_ketqua := 0; RETURN; END IF;</w:t>
      </w:r>
    </w:p>
    <w:p w14:paraId="6DB521B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6708CA1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v_dem_khoa</w:t>
      </w:r>
    </w:p>
    <w:p w14:paraId="2D8BAE4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KHOA WHERE UPPER(Makhoa) = UPPER(p_makhoa);</w:t>
      </w:r>
    </w:p>
    <w:p w14:paraId="56F7DCE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v_dem_khoa = 0 THEN p_ketqua := 1; RETURN; END IF;</w:t>
      </w:r>
    </w:p>
    <w:p w14:paraId="698B3A8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74AE724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INSERT INTO LOP VALUES(p_malop,p_tenlop,p_khoa,p_hedt,p_namnhaphoc,p_makhoa);</w:t>
      </w:r>
    </w:p>
    <w:p w14:paraId="790BCF8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COMMIT;</w:t>
      </w:r>
    </w:p>
    <w:p w14:paraId="65E4DA4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:= 2; -- Them thanh cong</w:t>
      </w:r>
    </w:p>
    <w:p w14:paraId="3F2B037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SP_Them_Lop_2;</w:t>
      </w:r>
    </w:p>
    <w:p w14:paraId="4351ED8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6FA9F2A0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087A113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Du dieu kien =&gt; ket qua = 2</w:t>
      </w:r>
    </w:p>
    <w:p w14:paraId="1630F55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SP_Them_Lop_2('CNTT03','Phat Trien Ung Dung Web','2','Chinh quy',2024,'CNTT',v_kq);</w:t>
      </w:r>
    </w:p>
    <w:p w14:paraId="46CFA42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-- Ket qua: </w:t>
      </w:r>
    </w:p>
    <w:p w14:paraId="5299D87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390900" cy="933450"/>
            <wp:effectExtent l="0" t="0" r="762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6A140E7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Ten lop da ton tai =&gt; ket qua = 0</w:t>
      </w:r>
    </w:p>
    <w:p w14:paraId="7903F94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SP_Them_Lop_2('CNTT04','Lap Trinh Java','1','Chinh quy',2024,'CNTT',v_kq);</w:t>
      </w:r>
    </w:p>
    <w:p w14:paraId="180B460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-- Ket qua: </w:t>
      </w:r>
    </w:p>
    <w:p w14:paraId="0D18571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drawing>
          <wp:inline distT="0" distB="0" distL="114300" distR="114300">
            <wp:extent cx="3533775" cy="99060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D1D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699FD90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TH3: Ma khoa khong ton tai =&gt; ket qua = 1</w:t>
      </w:r>
    </w:p>
    <w:p w14:paraId="5336552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SP_Them_Lop_2('XYZ02','Lop Vat Ly','1','Chinh quy',2024,'VATLY',v_kq);</w:t>
      </w:r>
    </w:p>
    <w:p w14:paraId="5C49A10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-- Ket qua: </w:t>
      </w:r>
    </w:p>
    <w:p w14:paraId="003B83C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drawing>
          <wp:inline distT="0" distB="0" distL="114300" distR="114300">
            <wp:extent cx="3543300" cy="9906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2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59FBB1C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F497D"/>
          <w:sz w:val="32"/>
        </w:rPr>
        <w:t>PHIẾU BÀI TẬP 2 – CSDL QLNV</w:t>
      </w:r>
    </w:p>
    <w:p w14:paraId="76BBCB00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1"/>
        </w:rPr>
        <w:t>Cấu trúc bảng:</w:t>
      </w:r>
    </w:p>
    <w:p w14:paraId="77073AE2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 xml:space="preserve">  • tblChucVu(MaCV, TenCV)</w:t>
      </w:r>
    </w:p>
    <w:p w14:paraId="35D7D209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 xml:space="preserve">  • tblNhanVien(MaNV, MaCV, TenNV, NgaySinh, LuongCanBan, NgayCong, PhuCap)</w:t>
      </w:r>
    </w:p>
    <w:p w14:paraId="78122048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Tạo Bảng và Dữ Liệu Mẫu</w:t>
      </w:r>
    </w:p>
    <w:p w14:paraId="4DF5D39C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164FBB8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TABLE tblChucVu (</w:t>
      </w:r>
    </w:p>
    <w:p w14:paraId="60CB22E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MaCV VARCHAR2(10) PRIMARY KEY, TenCV VARCHAR2(100) NOT NULL</w:t>
      </w:r>
    </w:p>
    <w:p w14:paraId="4BC6397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);</w:t>
      </w:r>
    </w:p>
    <w:p w14:paraId="3D8EB66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TABLE tblNhanVien (</w:t>
      </w:r>
    </w:p>
    <w:p w14:paraId="1EFA496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MaNV VARCHAR2(10) PRIMARY KEY, MaCV VARCHAR2(10) NOT NULL,</w:t>
      </w:r>
    </w:p>
    <w:p w14:paraId="53AD86F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TenNV VARCHAR2(100) NOT NULL, NgaySinh DATE,</w:t>
      </w:r>
    </w:p>
    <w:p w14:paraId="5D98F0D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LuongCanBan NUMBER(12,2), NgayCong NUMBER(3), PhuCap NUMBER(12,2),</w:t>
      </w:r>
    </w:p>
    <w:p w14:paraId="2402F1D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CONSTRAINT fk_nv_chucvu FOREIGN KEY (MaCV) REFERENCES tblChucVu(MaCV)</w:t>
      </w:r>
    </w:p>
    <w:p w14:paraId="4A56822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);</w:t>
      </w:r>
    </w:p>
    <w:p w14:paraId="6F36D81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Du lieu mau (&gt;= 4 chuc vu, &gt;= 3 nhan vien)</w:t>
      </w:r>
    </w:p>
    <w:p w14:paraId="4AD6210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tblChucVu VALUES ('GD','Giam Doc');</w:t>
      </w:r>
    </w:p>
    <w:p w14:paraId="636CD64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tblChucVu VALUES ('PGD','Pho Giam Doc');</w:t>
      </w:r>
    </w:p>
    <w:p w14:paraId="18FEA2D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tblChucVu VALUES ('TP','Truong Phong');</w:t>
      </w:r>
    </w:p>
    <w:p w14:paraId="06FF49A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tblChucVu VALUES ('NV','Nhan Vien');</w:t>
      </w:r>
    </w:p>
    <w:p w14:paraId="43A2F33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tblChucVu VALUES ('KT','Ke Toan');</w:t>
      </w:r>
    </w:p>
    <w:p w14:paraId="3DE3A4C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02E1291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tblNhanVien VALUES ('NV001','GD','Nguyen Van An',</w:t>
      </w:r>
    </w:p>
    <w:p w14:paraId="5F04B15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TO_DATE('15/03/1975','DD/MM/YYYY'),20000000,26,5000000);</w:t>
      </w:r>
    </w:p>
    <w:p w14:paraId="3608A16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tblNhanVien VALUES ('NV002','TP','Tran Thi Binh',</w:t>
      </w:r>
    </w:p>
    <w:p w14:paraId="212B9B2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TO_DATE('20/07/1985','DD/MM/YYYY'),12000000,24,2000000);</w:t>
      </w:r>
    </w:p>
    <w:p w14:paraId="6ABB67C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tblNhanVien VALUES ('NV003','NV','Le Van Cuong',</w:t>
      </w:r>
    </w:p>
    <w:p w14:paraId="0779C84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TO_DATE('10/01/1992','DD/MM/YYYY'),8000000,22,1000000);</w:t>
      </w:r>
    </w:p>
    <w:p w14:paraId="2CF388E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INSERT INTO tblNhanVien VALUES ('NV004','KT','Pham Thi Dung',</w:t>
      </w:r>
    </w:p>
    <w:p w14:paraId="7E23733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TO_DATE('05/09/1988','DD/MM/YYYY'),10000000,25,1500000);</w:t>
      </w:r>
    </w:p>
    <w:p w14:paraId="20BD8FF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COMMIT;</w:t>
      </w:r>
    </w:p>
    <w:p w14:paraId="3350084F">
      <w:pPr>
        <w:rPr>
          <w:rFonts w:hint="default" w:ascii="Times New Roman" w:hAnsi="Times New Roman" w:cs="Times New Roman"/>
        </w:rPr>
      </w:pPr>
    </w:p>
    <w:p w14:paraId="3D35776C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a – SP_Them_Nhan_Vien</w:t>
      </w:r>
    </w:p>
    <w:p w14:paraId="32117F03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Kiểm tra MaCV có tồn tại trong tblChucVu không. Nếu thỏa thì thêm NV, ngược lại thông báo.</w:t>
      </w:r>
    </w:p>
    <w:p w14:paraId="2D00384A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:</w:t>
      </w:r>
    </w:p>
    <w:p w14:paraId="3AC835E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SP_Them_Nhan_Vien (</w:t>
      </w:r>
    </w:p>
    <w:p w14:paraId="5AEE5B0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p_manv IN tblNhanVien.MaNV%TYPE, p_macv IN tblNhanVien.MaCV%TYPE,</w:t>
      </w:r>
    </w:p>
    <w:p w14:paraId="0C53623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p_tennv IN tblNhanVien.TenNV%TYPE, p_ngaysinh IN tblNhanVien.NgaySinh%TYPE,</w:t>
      </w:r>
    </w:p>
    <w:p w14:paraId="6DB841D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p_luongcb IN tblNhanVien.LuongCanBan%TYPE,</w:t>
      </w:r>
    </w:p>
    <w:p w14:paraId="399FBA7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p_ngaycong IN tblNhanVien.NgayCong%TYPE, p_phucap IN tblNhanVien.PhuCap%TYPE</w:t>
      </w:r>
    </w:p>
    <w:p w14:paraId="19F79C2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053C768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v_dem_cv NUMBER := 0;</w:t>
      </w:r>
    </w:p>
    <w:p w14:paraId="0F361D3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4B8215C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v_dem_cv</w:t>
      </w:r>
    </w:p>
    <w:p w14:paraId="446727A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FROM tblChucVu WHERE MaCV = p_macv;</w:t>
      </w:r>
    </w:p>
    <w:p w14:paraId="5971743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4C9CD85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v_dem_cv = 0 THEN</w:t>
      </w:r>
    </w:p>
    <w:p w14:paraId="17A8289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Ma chuc vu khong ton tai!');</w:t>
      </w:r>
    </w:p>
    <w:p w14:paraId="2184B08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1BD7E2A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INSERT INTO tblNhanVien(MaNV,MaCV,TenNV,NgaySinh,LuongCanBan,NgayCong,PhuCap)</w:t>
      </w:r>
    </w:p>
    <w:p w14:paraId="153668A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VALUES(p_manv,p_macv,p_tennv,p_ngaysinh,p_luongcb,p_ngaycong,p_phucap);</w:t>
      </w:r>
    </w:p>
    <w:p w14:paraId="4EF5997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72B02B5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DBMS_OUTPUT.PUT_LINE('THANH CONG: Da them nhan vien.');</w:t>
      </w:r>
    </w:p>
    <w:p w14:paraId="0DC8B75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31CECA1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SP_Them_Nhan_Vien;</w:t>
      </w:r>
    </w:p>
    <w:p w14:paraId="7B3BBAA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286C9D15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38F031B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MaCV hop le =&gt; them thanh cong</w:t>
      </w:r>
    </w:p>
    <w:p w14:paraId="5C0D4B3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04FD502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SP_Them_Nhan_Vien('NV005','NV','Hoang Van Em',</w:t>
      </w:r>
    </w:p>
    <w:p w14:paraId="1923B3C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TO_DATE('12/06/1995','DD/MM/YYYY'),7500000,20,800000);</w:t>
      </w:r>
    </w:p>
    <w:p w14:paraId="565856B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1535588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  <w:lang w:val="en-US"/>
        </w:rPr>
      </w:pPr>
      <w:r>
        <w:rPr>
          <w:rFonts w:hint="default" w:ascii="Times New Roman" w:hAnsi="Times New Roman" w:cs="Times New Roman"/>
          <w:color w:val="101050"/>
          <w:sz w:val="18"/>
          <w:lang w:val="en-US"/>
        </w:rPr>
        <w:t>Kết quả</w:t>
      </w:r>
    </w:p>
    <w:p w14:paraId="17D6824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90975" cy="118110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23E39CB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MaCV khong ton tai =&gt; thong bao loi</w:t>
      </w:r>
    </w:p>
    <w:p w14:paraId="30567C8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EB4FE8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SP_Them_Nhan_Vien('NV006','BGD','Vo Thi Phuong',</w:t>
      </w:r>
    </w:p>
    <w:p w14:paraId="0E50F8A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TO_DATE('18/11/1990','DD/MM/YYYY'),9000000,23,1200000);</w:t>
      </w:r>
    </w:p>
    <w:p w14:paraId="6DCDF58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0E91B21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  <w:lang w:val="en-US"/>
        </w:rPr>
        <w:t>Kết quả</w:t>
      </w:r>
      <w:r>
        <w:rPr>
          <w:rFonts w:hint="default" w:ascii="Times New Roman" w:hAnsi="Times New Roman" w:cs="Times New Roman"/>
          <w:color w:val="101050"/>
          <w:sz w:val="18"/>
        </w:rPr>
        <w:t xml:space="preserve">: </w:t>
      </w:r>
    </w:p>
    <w:p w14:paraId="203C72E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48075" cy="1104900"/>
            <wp:effectExtent l="0" t="0" r="952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0FAB">
      <w:pPr>
        <w:rPr>
          <w:rFonts w:hint="default" w:ascii="Times New Roman" w:hAnsi="Times New Roman" w:cs="Times New Roman"/>
        </w:rPr>
      </w:pPr>
    </w:p>
    <w:p w14:paraId="0FF000D6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b – SP_CapNhat_Nhan_Vien</w:t>
      </w:r>
    </w:p>
    <w:p w14:paraId="3B4993E5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Cập nhật thông tin NV (không cập nhật MaNV). Kiểm tra MaNV tồn tại và MaCV hợp lệ.</w:t>
      </w:r>
    </w:p>
    <w:p w14:paraId="70808E09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:</w:t>
      </w:r>
    </w:p>
    <w:p w14:paraId="3428FA4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SP_CapNhat_Nhan_Vien (</w:t>
      </w:r>
    </w:p>
    <w:p w14:paraId="463C8A3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p_manv IN tblNhanVien.MaNV%TYPE, p_macv IN tblNhanVien.MaCV%TYPE,</w:t>
      </w:r>
    </w:p>
    <w:p w14:paraId="2353D52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p_tennv IN tblNhanVien.TenNV%TYPE, p_ngaysinh IN tblNhanVien.NgaySinh%TYPE,</w:t>
      </w:r>
    </w:p>
    <w:p w14:paraId="1F7BF34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p_luongcb IN tblNhanVien.LuongCanBan%TYPE,</w:t>
      </w:r>
    </w:p>
    <w:p w14:paraId="2AC4072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p_ngaycong IN tblNhanVien.NgayCong%TYPE, p_phucap IN tblNhanVien.PhuCap%TYPE</w:t>
      </w:r>
    </w:p>
    <w:p w14:paraId="4547D88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695F2D0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v_dem_cv NUMBER := 0;  v_dem_nv NUMBER := 0;</w:t>
      </w:r>
    </w:p>
    <w:p w14:paraId="4877B73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8CBCBF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v_dem_nv FROM tblNhanVien WHERE MaNV = p_manv;</w:t>
      </w:r>
    </w:p>
    <w:p w14:paraId="0954348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v_dem_nv = 0 THEN</w:t>
      </w:r>
    </w:p>
    <w:p w14:paraId="7D2BCDB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Nhan vien khong ton tai!');  RETURN;</w:t>
      </w:r>
    </w:p>
    <w:p w14:paraId="20740E0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1238ACC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329CDC2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v_dem_cv FROM tblChucVu WHERE MaCV = p_macv;</w:t>
      </w:r>
    </w:p>
    <w:p w14:paraId="57BC49D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v_dem_cv = 0 THEN</w:t>
      </w:r>
    </w:p>
    <w:p w14:paraId="10B3881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DBMS_OUTPUT.PUT_LINE('THONG BAO: Ma chuc vu khong ton tai!');</w:t>
      </w:r>
    </w:p>
    <w:p w14:paraId="4EDFEF1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180089AE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UPDATE tblNhanVien SET</w:t>
      </w:r>
    </w:p>
    <w:p w14:paraId="062D792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MaCV=p_macv, TenNV=p_tennv, NgaySinh=p_ngaysinh,</w:t>
      </w:r>
    </w:p>
    <w:p w14:paraId="56A6368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LuongCanBan=p_luongcb, NgayCong=p_ngaycong, PhuCap=p_phucap</w:t>
      </w:r>
    </w:p>
    <w:p w14:paraId="55158DF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WHERE MaNV=p_manv;</w:t>
      </w:r>
    </w:p>
    <w:p w14:paraId="026193A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379BE07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DBMS_OUTPUT.PUT_LINE('THANH CONG: Cap nhat nhan vien thanh cong.');</w:t>
      </w:r>
    </w:p>
    <w:p w14:paraId="252E7C2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0D6B44C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SP_CapNhat_Nhan_Vien;</w:t>
      </w:r>
    </w:p>
    <w:p w14:paraId="36FE6F7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052E4485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6A975FD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MaCV hop le, MaNV ton tai =&gt; cap nhat thanh cong</w:t>
      </w:r>
    </w:p>
    <w:p w14:paraId="696C520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A19A44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SP_CapNhat_Nhan_Vien('NV003','TP','Le Van Cuong Updated',</w:t>
      </w:r>
    </w:p>
    <w:p w14:paraId="130EF75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TO_DATE('10/01/1992','DD/MM/YYYY'),13000000,25,2500000);</w:t>
      </w:r>
    </w:p>
    <w:p w14:paraId="5512C77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6A3DEFE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-- Ket qua: </w:t>
      </w:r>
    </w:p>
    <w:p w14:paraId="2675446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62475" cy="1038225"/>
            <wp:effectExtent l="0" t="0" r="952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0ED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7E44F59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MaCV khong ton tai =&gt; thong bao</w:t>
      </w:r>
    </w:p>
    <w:p w14:paraId="4718CF2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59DC604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SP_CapNhat_Nhan_Vien('NV002','XXX','Tran Thi Binh',</w:t>
      </w:r>
    </w:p>
    <w:p w14:paraId="184FBE4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TO_DATE('20/07/1985','DD/MM/YYYY'),12000000,24,2000000);</w:t>
      </w:r>
    </w:p>
    <w:p w14:paraId="5E7FFE5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0EB95F5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-- Ket qua: </w:t>
      </w:r>
    </w:p>
    <w:p w14:paraId="37A1C69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09975" cy="10668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9E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</w:p>
    <w:p w14:paraId="5E81B313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c – SP_LuongLN</w:t>
      </w:r>
    </w:p>
    <w:p w14:paraId="6F31E5C9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Tính và hiển thị lương: Luong = LuongCanBan × NgayCong + PhuCap. Không có tham số đầu vào.</w:t>
      </w:r>
    </w:p>
    <w:p w14:paraId="120FC817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30F8A03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SP_LuongLN AS</w:t>
      </w:r>
    </w:p>
    <w:p w14:paraId="05272EF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5558AE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DBMS_OUTPUT.PUT_LINE('======================================');</w:t>
      </w:r>
    </w:p>
    <w:p w14:paraId="61E4EDD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        BANG LUONG NHAN VIEN         ');</w:t>
      </w:r>
    </w:p>
    <w:p w14:paraId="3AC557C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DBMS_OUTPUT.PUT_LINE('======================================');</w:t>
      </w:r>
    </w:p>
    <w:p w14:paraId="475AF22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</w:t>
      </w:r>
    </w:p>
    <w:p w14:paraId="4188218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RPAD('Ma NV',8)||' | '||RPAD('Ho Ten',25)||</w:t>
      </w:r>
    </w:p>
    <w:p w14:paraId="64497EE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' | '||RPAD('Chuc Vu',10)||' | '||LPAD('Luong',15)</w:t>
      </w:r>
    </w:p>
    <w:p w14:paraId="7FFD7D3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);</w:t>
      </w:r>
    </w:p>
    <w:p w14:paraId="5F7CB43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DBMS_OUTPUT.PUT_LINE('--------------------------------------');</w:t>
      </w:r>
    </w:p>
    <w:p w14:paraId="01BD5D4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FOR rec IN (</w:t>
      </w:r>
    </w:p>
    <w:p w14:paraId="71320AD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SELECT nv.MaNV, nv.TenNV, cv.TenCV,</w:t>
      </w:r>
    </w:p>
    <w:p w14:paraId="2D92C2B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   (nv.LuongCanBan * nv.NgayCong + nv.PhuCap) AS Luong</w:t>
      </w:r>
    </w:p>
    <w:p w14:paraId="41DA271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FROM tblNhanVien nv JOIN tblChucVu cv ON nv.MaCV=cv.MaCV</w:t>
      </w:r>
    </w:p>
    <w:p w14:paraId="1EB5112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ORDER BY nv.MaNV</w:t>
      </w:r>
    </w:p>
    <w:p w14:paraId="20DE411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) LOOP</w:t>
      </w:r>
    </w:p>
    <w:p w14:paraId="17EDE52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DBMS_OUTPUT.PUT_LINE(</w:t>
      </w:r>
    </w:p>
    <w:p w14:paraId="11D1CD1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RPAD(rec.MaNV,8)||' | '||RPAD(rec.TenNV,25)||</w:t>
      </w:r>
    </w:p>
    <w:p w14:paraId="5184026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' | '||RPAD(rec.TenCV,10)||' | '||</w:t>
      </w:r>
    </w:p>
    <w:p w14:paraId="2F11065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    LPAD(TO_CHAR(rec.Luong,'FM999,999,999,990'),15)</w:t>
      </w:r>
    </w:p>
    <w:p w14:paraId="0756CFF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);</w:t>
      </w:r>
    </w:p>
    <w:p w14:paraId="79FE063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LOOP;</w:t>
      </w:r>
    </w:p>
    <w:p w14:paraId="2D07455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DBMS_OUTPUT.PUT_LINE('======================================');</w:t>
      </w:r>
    </w:p>
    <w:p w14:paraId="4857728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SP_LuongLN;</w:t>
      </w:r>
    </w:p>
    <w:p w14:paraId="5D6657A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34334A64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2D8B601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Goi thu tuc (khong co tham so)</w:t>
      </w:r>
    </w:p>
    <w:p w14:paraId="2FAAB14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SET SERVEROUTPUT ON;</w:t>
      </w:r>
    </w:p>
    <w:p w14:paraId="2167046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6EE0B54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SP_LuongLN();</w:t>
      </w:r>
    </w:p>
    <w:p w14:paraId="68AD16E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</w:t>
      </w:r>
    </w:p>
    <w:p w14:paraId="274D058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7EE6AE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Kết quả</w:t>
      </w:r>
      <w:r>
        <w:rPr>
          <w:rFonts w:hint="default" w:ascii="Times New Roman" w:hAnsi="Times New Roman" w:cs="Times New Roman"/>
          <w:lang w:val="en-US"/>
        </w:rPr>
        <w:t xml:space="preserve"> : </w:t>
      </w:r>
    </w:p>
    <w:p w14:paraId="235B98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66460" cy="340423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35331913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F497D"/>
          <w:sz w:val="32"/>
        </w:rPr>
        <w:t>PHIẾU BÀI TẬP 3 – CSDL QLNV (Tham số OUT)</w:t>
      </w:r>
    </w:p>
    <w:p w14:paraId="57F3DCF2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1"/>
        </w:rPr>
        <w:t>Dùng chung cấu trúc bảng tblChucVu và tblNhanVien từ Phiếu 2.</w:t>
      </w:r>
    </w:p>
    <w:p w14:paraId="45B88862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1 – sp_them_nhan_vien1 (có tham số OUT)</w:t>
      </w:r>
    </w:p>
    <w:p w14:paraId="2A35BB88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Tham số OUT trả kết quả: 0 = MaCV chưa tồn tại, 1 = thêm thành công.</w:t>
      </w:r>
    </w:p>
    <w:p w14:paraId="6B631C9E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2B59DBD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sp_them_nhan_vien1 (</w:t>
      </w:r>
    </w:p>
    <w:p w14:paraId="3C988AB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p_manv IN tblNhanVien.MaNV%TYPE, p_macv IN tblNhanVien.MaCV%TYPE,</w:t>
      </w:r>
    </w:p>
    <w:p w14:paraId="461B7C3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p_tennv IN tblNhanVien.TenNV%TYPE, p_ngaysinh IN tblNhanVien.NgaySinh%TYPE,</w:t>
      </w:r>
    </w:p>
    <w:p w14:paraId="4E6C07B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p_luongcb IN tblNhanVien.LuongCanBan%TYPE,</w:t>
      </w:r>
    </w:p>
    <w:p w14:paraId="04C0A4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p_ngaycong IN tblNhanVien.NgayCong%TYPE, p_phucap IN tblNhanVien.PhuCap%TYPE,</w:t>
      </w:r>
    </w:p>
    <w:p w14:paraId="46AB0A4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OUT NUMBER</w:t>
      </w:r>
    </w:p>
    <w:p w14:paraId="7A553E7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4895D88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v_dem_cv NUMBER := 0;</w:t>
      </w:r>
    </w:p>
    <w:p w14:paraId="311A061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232286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v_dem_cv FROM tblChucVu WHERE MaCV = p_macv;</w:t>
      </w:r>
    </w:p>
    <w:p w14:paraId="5D1A421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6DE520F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v_dem_cv = 0 THEN</w:t>
      </w:r>
    </w:p>
    <w:p w14:paraId="68D3E70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0; -- MaCV chua ton tai</w:t>
      </w:r>
    </w:p>
    <w:p w14:paraId="1FBF5F6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3B1425B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INSERT INTO tblNhanVien(MaNV,MaCV,TenNV,NgaySinh,LuongCanBan,NgayCong,PhuCap)</w:t>
      </w:r>
    </w:p>
    <w:p w14:paraId="513545E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VALUES(p_manv,p_macv,p_tennv,p_ngaysinh,p_luongcb,p_ngaycong,p_phucap);</w:t>
      </w:r>
    </w:p>
    <w:p w14:paraId="6C51BD7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74440D6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1; -- Them thanh cong</w:t>
      </w:r>
    </w:p>
    <w:p w14:paraId="7E028FC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3826326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sp_them_nhan_vien1;</w:t>
      </w:r>
    </w:p>
    <w:p w14:paraId="7010617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39383DB1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438CA09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MaCV ton tai =&gt; them thanh cong, ket qua = 1</w:t>
      </w:r>
    </w:p>
    <w:p w14:paraId="02CDDEC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4B2198D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EB8431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sp_them_nhan_vien1('NV007','KT','Bui Van Giang',</w:t>
      </w:r>
    </w:p>
    <w:p w14:paraId="211C3C1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TO_DATE('22/03/1993','DD/MM/YYYY'),9500000,23,1100000,v_kq);</w:t>
      </w:r>
    </w:p>
    <w:p w14:paraId="07EC9B9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 || v_kq); -- In ra: Ket qua: 1</w:t>
      </w:r>
    </w:p>
    <w:p w14:paraId="5D52860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6661AE8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19500" cy="118110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101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MaCV khong ton tai =&gt; ket qua = 0</w:t>
      </w:r>
    </w:p>
    <w:p w14:paraId="63F7DC7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4026DC2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4E7FD06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sp_them_nhan_vien1('NV008','TBGD','Dinh Thi Huong',</w:t>
      </w:r>
    </w:p>
    <w:p w14:paraId="004A104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TO_DATE('05/12/1991','DD/MM/YYYY'),11000000,24,1800000,v_kq);</w:t>
      </w:r>
    </w:p>
    <w:p w14:paraId="2FE47D5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 || v_kq); -- In ra: Ket qua: 0</w:t>
      </w:r>
    </w:p>
    <w:p w14:paraId="5E37068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541CC7E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38525" cy="1104900"/>
            <wp:effectExtent l="0" t="0" r="571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2191">
      <w:pPr>
        <w:rPr>
          <w:rFonts w:hint="default" w:ascii="Times New Roman" w:hAnsi="Times New Roman" w:cs="Times New Roman"/>
        </w:rPr>
      </w:pPr>
    </w:p>
    <w:p w14:paraId="1D58BC34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2 – sp_them_nhan_vien2 (kiểm tra thêm MaNV trùng lặp)</w:t>
      </w:r>
    </w:p>
    <w:p w14:paraId="7E6A7862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OUT trả: 0 = MaNV đã tồn tại, 1 = MaCV chưa tồn tại, 2 = thêm thành công.</w:t>
      </w:r>
    </w:p>
    <w:p w14:paraId="54F94AC2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05C045C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sp_them_nhan_vien2 (</w:t>
      </w:r>
    </w:p>
    <w:p w14:paraId="1DAB8DA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p_manv IN tblNhanVien.MaNV%TYPE, p_macv IN tblNhanVien.MaCV%TYPE,</w:t>
      </w:r>
    </w:p>
    <w:p w14:paraId="73EF520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p_tennv IN tblNhanVien.TenNV%TYPE, p_ngaysinh IN tblNhanVien.NgaySinh%TYPE,</w:t>
      </w:r>
    </w:p>
    <w:p w14:paraId="64CBE5B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p_luongcb IN tblNhanVien.LuongCanBan%TYPE,</w:t>
      </w:r>
    </w:p>
    <w:p w14:paraId="162A79C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p_ngaycong IN tblNhanVien.NgayCong%TYPE, p_phucap IN tblNhanVien.PhuCap%TYPE,</w:t>
      </w:r>
    </w:p>
    <w:p w14:paraId="69F9590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OUT NUMBER</w:t>
      </w:r>
    </w:p>
    <w:p w14:paraId="1AB88EC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657B743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v_dem_nv NUMBER := 0;  v_dem_cv NUMBER := 0;</w:t>
      </w:r>
    </w:p>
    <w:p w14:paraId="11286E5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3C19CD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-- Kiem tra MaNV da ton tai chua</w:t>
      </w:r>
    </w:p>
    <w:p w14:paraId="2A7A527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v_dem_nv FROM tblNhanVien WHERE MaNV = p_manv;</w:t>
      </w:r>
    </w:p>
    <w:p w14:paraId="579BC6B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v_dem_nv &gt; 0 THEN p_ketqua := 0; RETURN; END IF;</w:t>
      </w:r>
    </w:p>
    <w:p w14:paraId="52D96AE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2EEB525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-- Kiem tra MaCV co ton tai khong</w:t>
      </w:r>
    </w:p>
    <w:p w14:paraId="679E6A0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v_dem_cv FROM tblChucVu WHERE MaCV = p_macv;</w:t>
      </w:r>
    </w:p>
    <w:p w14:paraId="23379E1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v_dem_cv = 0 THEN p_ketqua := 1; RETURN; END IF;</w:t>
      </w:r>
    </w:p>
    <w:p w14:paraId="5BE2D7D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74B17BC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-- Du dieu kien: them nhan vien</w:t>
      </w:r>
    </w:p>
    <w:p w14:paraId="338A9A3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INSERT INTO tblNhanVien(MaNV,MaCV,TenNV,NgaySinh,LuongCanBan,NgayCong,PhuCap)</w:t>
      </w:r>
    </w:p>
    <w:p w14:paraId="291BCCC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VALUES(p_manv,p_macv,p_tennv,p_ngaysinh,p_luongcb,p_ngaycong,p_phucap);</w:t>
      </w:r>
    </w:p>
    <w:p w14:paraId="6CF64C2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COMMIT;</w:t>
      </w:r>
    </w:p>
    <w:p w14:paraId="49D259F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:= 2;</w:t>
      </w:r>
    </w:p>
    <w:p w14:paraId="67E31BA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sp_them_nhan_vien2;</w:t>
      </w:r>
    </w:p>
    <w:p w14:paraId="1BFDCA5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1755B6AA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6B5F77A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Them thanh cong =&gt; ket qua = 2</w:t>
      </w:r>
    </w:p>
    <w:p w14:paraId="58B6C37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53A3C9E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3DD2E5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sp_them_nhan_vien2('NV009','NV','Chu Thi Lan',</w:t>
      </w:r>
    </w:p>
    <w:p w14:paraId="26B5EAB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TO_DATE('15/08/1996','DD/MM/YYYY'),7000000,21,700000,v_kq);</w:t>
      </w:r>
    </w:p>
    <w:p w14:paraId="273D568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'||v_kq); -- Ket qua: 2</w:t>
      </w:r>
    </w:p>
    <w:p w14:paraId="2242E53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5BB952E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90900" cy="1085850"/>
            <wp:effectExtent l="0" t="0" r="762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FCA1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MaNV da ton tai =&gt; ket qua = 0</w:t>
      </w:r>
    </w:p>
    <w:p w14:paraId="42776F9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785087E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0DDE549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sp_them_nhan_vien2('NV001','NV','Nguyen Van An 2',</w:t>
      </w:r>
    </w:p>
    <w:p w14:paraId="330F528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TO_DATE('15/03/1975','DD/MM/YYYY'),20000000,26,5000000,v_kq);</w:t>
      </w:r>
    </w:p>
    <w:p w14:paraId="52D5B3B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'||v_kq); -- Ket qua: 0</w:t>
      </w:r>
    </w:p>
    <w:p w14:paraId="01D098A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0F2457D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95675" cy="102870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CA7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TH3: MaCV khong ton tai =&gt; ket qua = 1</w:t>
      </w:r>
    </w:p>
    <w:p w14:paraId="734DA9D8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5AA865A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31A9C69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sp_them_nhan_vien2('NV010','QLTC','Tran Van Minh',</w:t>
      </w:r>
    </w:p>
    <w:p w14:paraId="40DF47C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TO_DATE('10/04/1994','DD/MM/YYYY'),8500000,22,900000,v_kq);</w:t>
      </w:r>
    </w:p>
    <w:p w14:paraId="0A986C2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'||v_kq); -- Ket qua: 1</w:t>
      </w:r>
    </w:p>
    <w:p w14:paraId="216CD9F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1F7AD15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24250" cy="1028700"/>
            <wp:effectExtent l="0" t="0" r="1143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EF24">
      <w:pPr>
        <w:rPr>
          <w:rFonts w:hint="default" w:ascii="Times New Roman" w:hAnsi="Times New Roman" w:cs="Times New Roman"/>
        </w:rPr>
      </w:pPr>
    </w:p>
    <w:p w14:paraId="03E0E56A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6"/>
          <w:sz w:val="26"/>
        </w:rPr>
        <w:t>Câu 3 – sp_capnhat_ngaysinh</w:t>
      </w:r>
    </w:p>
    <w:p w14:paraId="3FBAEBD3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sz w:val="20"/>
        </w:rPr>
        <w:t>Cập nhật NgaySinh cho nhân viên. OUT: 0 = không tìm thấy, 1 = cập nhật thành công.</w:t>
      </w:r>
    </w:p>
    <w:p w14:paraId="3D084A06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Source Code:</w:t>
      </w:r>
    </w:p>
    <w:p w14:paraId="7E4604D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CREATE OR REPLACE PROCEDURE sp_capnhat_ngaysinh (</w:t>
      </w:r>
    </w:p>
    <w:p w14:paraId="3DB2DE2A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p_manv     IN  tblNhanVien.MaNV%TYPE,</w:t>
      </w:r>
    </w:p>
    <w:p w14:paraId="0062F2AD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p_ngaysinh IN  tblNhanVien.NgaySinh%TYPE,</w:t>
      </w:r>
    </w:p>
    <w:p w14:paraId="0FD5C5D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p_ketqua   OUT NUMBER</w:t>
      </w:r>
    </w:p>
    <w:p w14:paraId="2FC6158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) AS</w:t>
      </w:r>
    </w:p>
    <w:p w14:paraId="3F5F1D92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v_dem NUMBER := 0;</w:t>
      </w:r>
    </w:p>
    <w:p w14:paraId="683B8F5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2E66222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SELECT COUNT(*) INTO v_dem FROM tblNhanVien WHERE MaNV = p_manv;</w:t>
      </w:r>
    </w:p>
    <w:p w14:paraId="33ABD40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</w:p>
    <w:p w14:paraId="760D7D5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IF v_dem = 0 THEN</w:t>
      </w:r>
    </w:p>
    <w:p w14:paraId="03DC3E6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0; -- Khong tim thay nhan vien</w:t>
      </w:r>
    </w:p>
    <w:p w14:paraId="6562518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ELSE</w:t>
      </w:r>
    </w:p>
    <w:p w14:paraId="3E990D4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UPDATE tblNhanVien SET NgaySinh = p_ngaysinh WHERE MaNV = p_manv;</w:t>
      </w:r>
    </w:p>
    <w:p w14:paraId="4A4A92CF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COMMIT;</w:t>
      </w:r>
    </w:p>
    <w:p w14:paraId="29F5209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    p_ketqua := 1; -- Cap nhat thanh cong</w:t>
      </w:r>
    </w:p>
    <w:p w14:paraId="5308FCE3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END IF;</w:t>
      </w:r>
    </w:p>
    <w:p w14:paraId="6DD49D6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 sp_capnhat_ngaysinh;</w:t>
      </w:r>
    </w:p>
    <w:p w14:paraId="43FA6C5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/</w:t>
      </w:r>
    </w:p>
    <w:p w14:paraId="567B16D3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20"/>
        </w:rPr>
        <w:t>Test Cases:</w:t>
      </w:r>
    </w:p>
    <w:p w14:paraId="70F6F0D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TH1: Tim thay nhan vien =&gt; cap nhat thanh cong, ket qua = 1</w:t>
      </w:r>
    </w:p>
    <w:p w14:paraId="38EEF6E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1A4D2AD6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26EA5FD0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sp_capnhat_ngaysinh('NV002',TO_DATE('20/07/1986','DD/MM/YYYY'),v_kq);</w:t>
      </w:r>
    </w:p>
    <w:p w14:paraId="5B27490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'||v_kq); -- Ket qua: 1</w:t>
      </w:r>
    </w:p>
    <w:p w14:paraId="16EB2A17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32051674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94760" cy="109537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4C39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-- TH2: Khong tim thay nhan vien =&gt; ket qua = 0</w:t>
      </w:r>
    </w:p>
    <w:p w14:paraId="6CEF537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DECLARE v_kq NUMBER;</w:t>
      </w:r>
    </w:p>
    <w:p w14:paraId="3EC0CDD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>BEGIN</w:t>
      </w:r>
    </w:p>
    <w:p w14:paraId="1B32942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sp_capnhat_ngaysinh('NV999',TO_DATE('01/01/2000','DD/MM/YYYY'),v_kq);</w:t>
      </w:r>
    </w:p>
    <w:p w14:paraId="7B0E7D6C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01050"/>
          <w:sz w:val="18"/>
        </w:rPr>
        <w:t xml:space="preserve">    DBMS_OUTPUT.PUT_LINE('Ket qua: '||v_kq); -- Ket qua: 0</w:t>
      </w:r>
    </w:p>
    <w:p w14:paraId="3E004F2B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  <w:color w:val="101050"/>
          <w:sz w:val="18"/>
        </w:rPr>
      </w:pPr>
      <w:r>
        <w:rPr>
          <w:rFonts w:hint="default" w:ascii="Times New Roman" w:hAnsi="Times New Roman" w:cs="Times New Roman"/>
          <w:color w:val="101050"/>
          <w:sz w:val="18"/>
        </w:rPr>
        <w:t>END; /</w:t>
      </w:r>
    </w:p>
    <w:p w14:paraId="748CBFA5">
      <w:pPr>
        <w:shd w:val="clear" w:color="auto" w:fill="F2F2F2"/>
        <w:spacing w:before="60" w:after="60"/>
        <w:ind w:left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05200" cy="107632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94027"/>
    <w:rsid w:val="11755B31"/>
    <w:rsid w:val="1EA1074C"/>
    <w:rsid w:val="3ABB2F0B"/>
    <w:rsid w:val="3FB41B8F"/>
    <w:rsid w:val="45B140E3"/>
    <w:rsid w:val="4C783B02"/>
    <w:rsid w:val="620F4796"/>
    <w:rsid w:val="6863174F"/>
    <w:rsid w:val="7025796D"/>
    <w:rsid w:val="75A1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Lê Quốc</cp:lastModifiedBy>
  <dcterms:modified xsi:type="dcterms:W3CDTF">2026-03-02T03:49:36Z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205BA80E96EC4D1C87F5F302B1D556A4_13</vt:lpwstr>
  </property>
</Properties>
</file>